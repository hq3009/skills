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796AF">
      <w:pPr>
        <w:jc w:val="both"/>
        <w:rPr>
          <w:rFonts w:hint="eastAsia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640"/>
      </w:pPr>
      <w:r>
        <w:separator/>
      </w:r>
    </w:p>
  </w:footnote>
  <w:footnote w:type="continuationSeparator" w:id="1">
    <w:p>
      <w:pPr>
        <w:spacing w:before="0" w:after="0" w:line="36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004D57"/>
    <w:rsid w:val="1EE559BD"/>
    <w:rsid w:val="20477E41"/>
    <w:rsid w:val="21E77A50"/>
    <w:rsid w:val="2AE568ED"/>
    <w:rsid w:val="30DD4D3A"/>
    <w:rsid w:val="3907659E"/>
    <w:rsid w:val="40C0697B"/>
    <w:rsid w:val="477168EF"/>
    <w:rsid w:val="4F3206C5"/>
    <w:rsid w:val="53801D8B"/>
    <w:rsid w:val="53ED4B2F"/>
    <w:rsid w:val="55521C86"/>
    <w:rsid w:val="5BDB066C"/>
    <w:rsid w:val="5F8A104C"/>
    <w:rsid w:val="70742288"/>
    <w:rsid w:val="724C09B1"/>
    <w:rsid w:val="7A0C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/>
      <w:snapToGrid/>
      <w:spacing w:after="0" w:line="360" w:lineRule="auto"/>
      <w:ind w:firstLine="640" w:firstLineChars="200"/>
      <w:textAlignment w:val="auto"/>
    </w:pPr>
    <w:rPr>
      <w:rFonts w:ascii="仿宋" w:hAnsi="仿宋" w:eastAsia="仿宋" w:cs="仿宋"/>
      <w:sz w:val="32"/>
      <w:szCs w:val="3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120"/>
      <w:ind w:firstLine="562"/>
      <w:outlineLvl w:val="0"/>
    </w:pPr>
    <w:rPr>
      <w:b/>
      <w:bCs/>
      <w:color w:val="auto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="仿宋" w:hAnsi="仿宋" w:eastAsia="仿宋" w:cs="仿宋"/>
      <w:b/>
      <w:bCs/>
      <w:color w:val="auto"/>
      <w:sz w:val="32"/>
      <w:szCs w:val="32"/>
      <w:lang w:val="en-US" w:eastAsia="en-US" w:bidi="ar-SA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1978</Words>
  <Characters>2101</Characters>
  <Lines>0</Lines>
  <Paragraphs>0</Paragraphs>
  <TotalTime>148</TotalTime>
  <ScaleCrop>false</ScaleCrop>
  <LinksUpToDate>false</LinksUpToDate>
  <CharactersWithSpaces>2110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hq</cp:lastModifiedBy>
  <dcterms:modified xsi:type="dcterms:W3CDTF">2026-08-26T14:35:28Z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eyJoZGlkIjoiMDRhMzk1Y2ZkMDU0YTBmOTJhZWFlMWJjYzExNGZkNWMiLCJ1c2VySWQiOiI0MTI0NjkzODUifQ==</vt:lpwstr>
  </property>
  <property fmtid="{D5CDD505-2E9C-101B-9397-08002B2CF9AE}" pid="3" name="KSOProductBuildVer">
    <vt:lpwstr>2052-12.1.0.21541</vt:lpwstr>
  </property>
  <property fmtid="{D5CDD505-2E9C-101B-9397-08002B2CF9AE}" pid="4" name="ICV">
    <vt:lpwstr>71F15EE332DC4514A54935F8C355A7AC_12</vt:lpwstr>
  </property>
</Properties>
</file>